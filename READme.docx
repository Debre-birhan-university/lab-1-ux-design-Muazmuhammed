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D05F7"/>
    <w:p w14:paraId="465E7550">
      <w:pPr>
        <w:rPr>
          <w:rFonts w:hint="default"/>
        </w:rPr>
      </w:pPr>
      <w:r>
        <w:rPr>
          <w:rFonts w:hint="default"/>
        </w:rPr>
        <w:t># UX Design Lab – Ethiopian App Case Study</w:t>
      </w:r>
    </w:p>
    <w:p w14:paraId="0778E0CE">
      <w:pPr>
        <w:rPr>
          <w:rFonts w:hint="default"/>
        </w:rPr>
      </w:pPr>
    </w:p>
    <w:p w14:paraId="76299B81">
      <w:pPr>
        <w:rPr>
          <w:rFonts w:hint="default"/>
        </w:rPr>
      </w:pPr>
      <w:r>
        <w:rPr>
          <w:rFonts w:hint="default"/>
        </w:rPr>
        <w:t>## Selected Ethiopian App</w:t>
      </w:r>
    </w:p>
    <w:p w14:paraId="7CCF28E1">
      <w:pPr>
        <w:rPr>
          <w:rFonts w:hint="default"/>
        </w:rPr>
      </w:pPr>
      <w:r>
        <w:rPr>
          <w:rFonts w:hint="default"/>
        </w:rPr>
        <w:t>Coop – Cooperative Bank of Oromia Mobile App</w:t>
      </w:r>
    </w:p>
    <w:p w14:paraId="5D09A75F">
      <w:pPr>
        <w:rPr>
          <w:rFonts w:hint="default"/>
        </w:rPr>
      </w:pPr>
    </w:p>
    <w:p w14:paraId="6D6B1212">
      <w:pPr>
        <w:rPr>
          <w:rFonts w:hint="default"/>
        </w:rPr>
      </w:pPr>
      <w:r>
        <w:rPr>
          <w:rFonts w:hint="default"/>
        </w:rPr>
        <w:t>## Design Tool Used</w:t>
      </w:r>
    </w:p>
    <w:p w14:paraId="1C8867A7">
      <w:pPr>
        <w:rPr>
          <w:rFonts w:hint="default"/>
        </w:rPr>
      </w:pPr>
      <w:r>
        <w:rPr>
          <w:rFonts w:hint="default"/>
        </w:rPr>
        <w:t>Figma</w:t>
      </w:r>
    </w:p>
    <w:p w14:paraId="4A9E0713">
      <w:pPr>
        <w:rPr>
          <w:rFonts w:hint="default"/>
        </w:rPr>
      </w:pPr>
    </w:p>
    <w:p w14:paraId="55EEBA67">
      <w:pPr>
        <w:rPr>
          <w:rFonts w:hint="default"/>
        </w:rPr>
      </w:pPr>
      <w:r>
        <w:rPr>
          <w:rFonts w:hint="default"/>
        </w:rPr>
        <w:t>## Target Users</w:t>
      </w:r>
    </w:p>
    <w:p w14:paraId="54E4FF0F">
      <w:pPr>
        <w:rPr>
          <w:rFonts w:hint="default"/>
        </w:rPr>
      </w:pPr>
      <w:r>
        <w:rPr>
          <w:rFonts w:hint="default"/>
        </w:rPr>
        <w:t>Customers of Cooperative Bank of Oromia who use mobile banking to check balances, transfer money, and pay bills.</w:t>
      </w:r>
    </w:p>
    <w:p w14:paraId="1071134A">
      <w:pPr>
        <w:rPr>
          <w:rFonts w:hint="default"/>
        </w:rPr>
      </w:pPr>
    </w:p>
    <w:p w14:paraId="28254066">
      <w:pPr>
        <w:rPr>
          <w:rFonts w:hint="default"/>
        </w:rPr>
      </w:pPr>
      <w:r>
        <w:rPr>
          <w:rFonts w:hint="default"/>
        </w:rPr>
        <w:t>## Tutorial Proof</w:t>
      </w:r>
    </w:p>
    <w:p w14:paraId="4DFBB68B">
      <w:pPr>
        <w:rPr>
          <w:rFonts w:hint="default"/>
        </w:rPr>
      </w:pPr>
      <w:r>
        <w:rPr>
          <w:rFonts w:hint="default"/>
        </w:rPr>
        <w:t>The tutorial proof (mobileapp.png) shows the practice screen created while following the UX PDF guide.</w:t>
      </w:r>
    </w:p>
    <w:p w14:paraId="27C788DA">
      <w:pPr>
        <w:rPr>
          <w:rFonts w:hint="default"/>
        </w:rPr>
      </w:pPr>
    </w:p>
    <w:p w14:paraId="691E9778">
      <w:pPr>
        <w:rPr>
          <w:rFonts w:hint="default"/>
        </w:rPr>
      </w:pPr>
      <w:r>
        <w:rPr>
          <w:rFonts w:hint="default"/>
        </w:rPr>
        <w:t>## Main Project Screens</w:t>
      </w:r>
    </w:p>
    <w:p w14:paraId="722E0507">
      <w:pPr>
        <w:rPr>
          <w:rFonts w:hint="default"/>
        </w:rPr>
      </w:pPr>
      <w:r>
        <w:rPr>
          <w:rFonts w:hint="default"/>
        </w:rPr>
        <w:t>The following screens were redesigned to improve usability and user experience:</w:t>
      </w:r>
    </w:p>
    <w:p w14:paraId="248AB925">
      <w:pPr>
        <w:rPr>
          <w:rFonts w:hint="default"/>
        </w:rPr>
      </w:pPr>
    </w:p>
    <w:p w14:paraId="0965916B">
      <w:pPr>
        <w:rPr>
          <w:rFonts w:hint="default"/>
        </w:rPr>
      </w:pPr>
      <w:r>
        <w:rPr>
          <w:rFonts w:hint="default"/>
        </w:rPr>
        <w:t>1. Splash Screen</w:t>
      </w:r>
    </w:p>
    <w:p w14:paraId="61B21B47">
      <w:pPr>
        <w:rPr>
          <w:rFonts w:hint="default"/>
        </w:rPr>
      </w:pPr>
      <w:r>
        <w:rPr>
          <w:rFonts w:hint="default"/>
        </w:rPr>
        <w:t>2. Login Page</w:t>
      </w:r>
    </w:p>
    <w:p w14:paraId="192A5D88">
      <w:pPr>
        <w:rPr>
          <w:rFonts w:hint="default"/>
        </w:rPr>
      </w:pPr>
      <w:r>
        <w:rPr>
          <w:rFonts w:hint="default"/>
        </w:rPr>
        <w:t>3. Home Dashboard</w:t>
      </w:r>
    </w:p>
    <w:p w14:paraId="41639973">
      <w:pPr>
        <w:rPr>
          <w:rFonts w:hint="default"/>
        </w:rPr>
      </w:pPr>
      <w:r>
        <w:rPr>
          <w:rFonts w:hint="default"/>
        </w:rPr>
        <w:t>4. Transfer Money Page</w:t>
      </w:r>
    </w:p>
    <w:p w14:paraId="56CC5E9A">
      <w:pPr>
        <w:rPr>
          <w:rFonts w:hint="default"/>
        </w:rPr>
      </w:pPr>
      <w:r>
        <w:rPr>
          <w:rFonts w:hint="default"/>
        </w:rPr>
        <w:t>5. Profile Page</w:t>
      </w:r>
    </w:p>
    <w:p w14:paraId="65DD97DA">
      <w:pPr>
        <w:rPr>
          <w:rFonts w:hint="default"/>
        </w:rPr>
      </w:pPr>
    </w:p>
    <w:p w14:paraId="09601C3D">
      <w:pPr>
        <w:rPr>
          <w:rFonts w:hint="default"/>
        </w:rPr>
      </w:pPr>
      <w:r>
        <w:rPr>
          <w:rFonts w:hint="default"/>
        </w:rPr>
        <w:t>## UX Improvements Applied</w:t>
      </w:r>
    </w:p>
    <w:p w14:paraId="4D93E7CC">
      <w:pPr>
        <w:rPr>
          <w:rFonts w:hint="default"/>
        </w:rPr>
      </w:pPr>
      <w:r>
        <w:rPr>
          <w:rFonts w:hint="default"/>
        </w:rPr>
        <w:t>- Cleaner and modern dashboard layout</w:t>
      </w:r>
    </w:p>
    <w:p w14:paraId="6D195474">
      <w:pPr>
        <w:rPr>
          <w:rFonts w:hint="default"/>
        </w:rPr>
      </w:pPr>
      <w:r>
        <w:rPr>
          <w:rFonts w:hint="default"/>
        </w:rPr>
        <w:t>- Larger and clearer buttons</w:t>
      </w:r>
    </w:p>
    <w:p w14:paraId="2AE8FE82">
      <w:pPr>
        <w:rPr>
          <w:rFonts w:hint="default"/>
        </w:rPr>
      </w:pPr>
      <w:r>
        <w:rPr>
          <w:rFonts w:hint="default"/>
        </w:rPr>
        <w:t>- Better typography hierarchy</w:t>
      </w:r>
    </w:p>
    <w:p w14:paraId="70C73065">
      <w:pPr>
        <w:rPr>
          <w:rFonts w:hint="default"/>
        </w:rPr>
      </w:pPr>
      <w:r>
        <w:rPr>
          <w:rFonts w:hint="default"/>
        </w:rPr>
        <w:t>- Consistent color theme (easy on the eyes)</w:t>
      </w:r>
    </w:p>
    <w:p w14:paraId="178FFCC8">
      <w:pPr>
        <w:rPr>
          <w:rFonts w:hint="default"/>
        </w:rPr>
      </w:pPr>
      <w:r>
        <w:rPr>
          <w:rFonts w:hint="default"/>
        </w:rPr>
        <w:t>- Simplified transfer process</w:t>
      </w:r>
    </w:p>
    <w:p w14:paraId="0DEACB06">
      <w:pPr>
        <w:rPr>
          <w:rFonts w:hint="default"/>
        </w:rPr>
      </w:pPr>
      <w:r>
        <w:rPr>
          <w:rFonts w:hint="default"/>
        </w:rPr>
        <w:t>- Improved spacing and alignment</w:t>
      </w:r>
    </w:p>
    <w:p w14:paraId="4CC13945">
      <w:pPr>
        <w:rPr>
          <w:rFonts w:hint="default"/>
        </w:rPr>
      </w:pPr>
      <w:r>
        <w:rPr>
          <w:rFonts w:hint="default"/>
        </w:rPr>
        <w:t>- Clear navigation and bottom menu</w:t>
      </w:r>
    </w:p>
    <w:p w14:paraId="2F0AA84E">
      <w:pPr>
        <w:rPr>
          <w:rFonts w:hint="default"/>
        </w:rPr>
      </w:pPr>
    </w:p>
    <w:p w14:paraId="5F73597C">
      <w:pPr>
        <w:rPr>
          <w:rFonts w:hint="default"/>
        </w:rPr>
      </w:pPr>
      <w:r>
        <w:rPr>
          <w:rFonts w:hint="default"/>
        </w:rPr>
        <w:t>## Export Format</w:t>
      </w:r>
    </w:p>
    <w:p w14:paraId="7A96FA2B">
      <w:pPr>
        <w:rPr>
          <w:rFonts w:hint="default"/>
        </w:rPr>
      </w:pPr>
      <w:r>
        <w:rPr>
          <w:rFonts w:hint="default"/>
        </w:rPr>
        <w:t>All redesigned screens are exported as PNG images and uploaded to the repository.</w:t>
      </w:r>
    </w:p>
    <w:p w14:paraId="553EDD4E">
      <w:pPr>
        <w:rPr>
          <w:rFonts w:hint="default"/>
        </w:rPr>
      </w:pPr>
    </w:p>
    <w:p w14:paraId="007D03DA">
      <w:pPr>
        <w:rPr>
          <w:rFonts w:hint="default"/>
        </w:rPr>
      </w:pPr>
      <w:r>
        <w:rPr>
          <w:rFonts w:hint="default"/>
        </w:rPr>
        <w:t>## Design Principles Applied</w:t>
      </w:r>
    </w:p>
    <w:p w14:paraId="3A44D679">
      <w:pPr>
        <w:rPr>
          <w:rFonts w:hint="default"/>
        </w:rPr>
      </w:pPr>
      <w:r>
        <w:rPr>
          <w:rFonts w:hint="default"/>
        </w:rPr>
        <w:t>- Simplicity</w:t>
      </w:r>
    </w:p>
    <w:p w14:paraId="628D744D">
      <w:pPr>
        <w:rPr>
          <w:rFonts w:hint="default"/>
        </w:rPr>
      </w:pPr>
      <w:r>
        <w:rPr>
          <w:rFonts w:hint="default"/>
        </w:rPr>
        <w:t>- Consistency</w:t>
      </w:r>
    </w:p>
    <w:p w14:paraId="236F5CB9">
      <w:pPr>
        <w:rPr>
          <w:rFonts w:hint="default"/>
        </w:rPr>
      </w:pPr>
      <w:r>
        <w:rPr>
          <w:rFonts w:hint="default"/>
        </w:rPr>
        <w:t>- Visual Hierarchy</w:t>
      </w:r>
    </w:p>
    <w:p w14:paraId="79281684">
      <w:pPr>
        <w:rPr>
          <w:rFonts w:hint="default"/>
        </w:rPr>
      </w:pPr>
      <w:r>
        <w:rPr>
          <w:rFonts w:hint="default"/>
        </w:rPr>
        <w:t>- Accessibility</w:t>
      </w:r>
    </w:p>
    <w:p w14:paraId="74732F6A">
      <w:pPr>
        <w:rPr>
          <w:rFonts w:hint="default"/>
        </w:rPr>
      </w:pPr>
      <w:r>
        <w:rPr>
          <w:rFonts w:hint="default"/>
        </w:rPr>
        <w:t>- User-Centered Design</w:t>
      </w:r>
    </w:p>
    <w:p w14:paraId="050F457E">
      <w:pPr>
        <w:rPr>
          <w:rFonts w:hint="default"/>
        </w:rPr>
      </w:pPr>
    </w:p>
    <w:p w14:paraId="3AF8987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CF3A7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3A14248"/>
    <w:rsid w:val="59CF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ollllll"/>
    <w:basedOn w:val="1"/>
    <w:qFormat/>
    <w:uiPriority w:val="0"/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2026-02-14T21:54:00Z</dcterms:created>
  <dc:creator>HP</dc:creator>
  <cp:lastModifiedBy>HP</cp:lastModifiedBy>
  <dcterms:modified xsi:type="dcterms:W3CDTF">2026-02-14T21:55:21Z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331EB39000BB4F5E99BF461950AE15CB_11</vt:lpwstr>
  </property>
</Properties>
</file>